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D4B74">
      <w:pPr>
        <w:pStyle w:val="31"/>
        <w:jc w:val="center"/>
      </w:pPr>
      <w:r>
        <w:rPr>
          <w:rFonts w:ascii="微软雅黑" w:hAnsi="微软雅黑" w:eastAsia="微软雅黑"/>
        </w:rPr>
        <w:t>宏观周期下的城市底色：35个主要城市财政与房地产依赖度深度演变分析</w:t>
      </w:r>
    </w:p>
    <w:p w14:paraId="460A9A6F">
      <w:pPr>
        <w:pStyle w:val="3"/>
      </w:pPr>
      <w:r>
        <w:rPr>
          <w:rFonts w:ascii="微软雅黑" w:hAnsi="微软雅黑" w:eastAsia="微软雅黑"/>
        </w:rPr>
        <w:t>一、 引言与宏观财政底色：三大城市群的模式分野</w:t>
      </w:r>
    </w:p>
    <w:p w14:paraId="4F4D7F3D">
      <w:pPr>
        <w:ind w:firstLine="360"/>
      </w:pPr>
      <w:r>
        <w:rPr>
          <w:rFonts w:ascii="微软雅黑" w:hAnsi="微软雅黑" w:eastAsia="微软雅黑"/>
        </w:rPr>
        <w:t>在探讨房地产依赖之前，必须先看清地方财政的“底层性格”。近5年（2020-2024）三大城市群的财政收支平均增长率对比，揭示了截然不同的区域治理模式：</w:t>
      </w:r>
    </w:p>
    <w:p w14:paraId="49577E46">
      <w:pPr>
        <w:pStyle w:val="16"/>
      </w:pPr>
      <w:r>
        <w:rPr>
          <w:rFonts w:ascii="微软雅黑" w:hAnsi="微软雅黑" w:eastAsia="微软雅黑"/>
        </w:rPr>
        <w:t>珠三角的“克制与韧性”：财政支出平均增长率极低，呈现典型的“小政府、大市场”特征。这种“量入为出”的保守策略，使其在经济寒冬中保留了极强的抗风险能力。</w:t>
      </w:r>
    </w:p>
    <w:p w14:paraId="7D395FD2">
      <w:pPr>
        <w:pStyle w:val="16"/>
      </w:pPr>
      <w:r>
        <w:rPr>
          <w:rFonts w:ascii="微软雅黑" w:hAnsi="微软雅黑" w:eastAsia="微软雅黑"/>
        </w:rPr>
        <w:t>长三角的“进击与扩张”：财政收入增长领跑，但支出增长更猛。这反映了长三角强烈的“政府引导”属性，通过积极的财政扩张强行孵化新产业。</w:t>
      </w:r>
    </w:p>
    <w:p w14:paraId="22D82701">
      <w:pPr>
        <w:pStyle w:val="16"/>
      </w:pPr>
      <w:r>
        <w:rPr>
          <w:rFonts w:ascii="微软雅黑" w:hAnsi="微软雅黑" w:eastAsia="微软雅黑"/>
        </w:rPr>
        <w:t>京津冀的“紧平衡”：收支增速均在2%左右，处于稳健但承压的紧平衡状态。</w:t>
      </w:r>
    </w:p>
    <w:p w14:paraId="2685CFD1">
      <w:pPr>
        <w:pStyle w:val="16"/>
      </w:pPr>
      <w:r>
        <w:drawing>
          <wp:inline distT="0" distB="0" distL="114300" distR="114300">
            <wp:extent cx="5482590" cy="3993515"/>
            <wp:effectExtent l="0" t="0" r="3810" b="6985"/>
            <wp:docPr id="10" name="图片 10" descr="clusters_growth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usters_growth_ba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6F5">
      <w:pPr>
        <w:jc w:val="center"/>
      </w:pPr>
    </w:p>
    <w:p w14:paraId="7725EC46">
      <w:pPr>
        <w:pStyle w:val="3"/>
      </w:pPr>
      <w:r>
        <w:rPr>
          <w:rFonts w:ascii="微软雅黑" w:hAnsi="微软雅黑" w:eastAsia="微软雅黑"/>
        </w:rPr>
        <w:t>二、 财政缺口率时空演变深度剖析</w:t>
      </w:r>
    </w:p>
    <w:p w14:paraId="0130FD5D">
      <w:pPr>
        <w:ind w:firstLine="360"/>
      </w:pPr>
      <w:r>
        <w:rPr>
          <w:rFonts w:ascii="微软雅黑" w:hAnsi="微软雅黑" w:eastAsia="微软雅黑"/>
        </w:rPr>
        <w:t>1. 时代浪潮下的极值城市扫描 (2006-2022)</w:t>
      </w:r>
    </w:p>
    <w:p w14:paraId="138C8C22">
      <w:pPr>
        <w:ind w:firstLine="360"/>
      </w:pPr>
      <w:r>
        <w:rPr>
          <w:rFonts w:ascii="微软雅黑" w:hAnsi="微软雅黑" w:eastAsia="微软雅黑"/>
        </w:rPr>
        <w:t>通过提取关键宏观节点的财政缺口率（Gap to GDP）极值城市，我们能清晰看到区域经济重心的变迁。缺口率最小的城市常年被深圳、杭州等东部强市霸榜；而缺口率最大的城市则高度集中在西宁、兰州等西部与东北城市，反映了其对转移支付的结构性依赖。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94E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B85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年份</w:t>
            </w:r>
          </w:p>
        </w:tc>
        <w:tc>
          <w:tcPr>
            <w:tcW w:w="1728" w:type="dxa"/>
          </w:tcPr>
          <w:p w14:paraId="37C543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缺口率最大城市</w:t>
            </w:r>
          </w:p>
        </w:tc>
        <w:tc>
          <w:tcPr>
            <w:tcW w:w="1728" w:type="dxa"/>
          </w:tcPr>
          <w:p w14:paraId="769E08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最大缺口率</w:t>
            </w:r>
          </w:p>
        </w:tc>
        <w:tc>
          <w:tcPr>
            <w:tcW w:w="1728" w:type="dxa"/>
          </w:tcPr>
          <w:p w14:paraId="2A51A5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缺口率最小城市</w:t>
            </w:r>
          </w:p>
        </w:tc>
        <w:tc>
          <w:tcPr>
            <w:tcW w:w="1728" w:type="dxa"/>
          </w:tcPr>
          <w:p w14:paraId="7A912A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最小缺口率</w:t>
            </w:r>
          </w:p>
        </w:tc>
      </w:tr>
      <w:tr w14:paraId="3AC9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1F55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2006</w:t>
            </w:r>
          </w:p>
        </w:tc>
        <w:tc>
          <w:tcPr>
            <w:tcW w:w="1728" w:type="dxa"/>
          </w:tcPr>
          <w:p w14:paraId="211A24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西宁</w:t>
            </w:r>
          </w:p>
        </w:tc>
        <w:tc>
          <w:tcPr>
            <w:tcW w:w="1728" w:type="dxa"/>
          </w:tcPr>
          <w:p w14:paraId="1C0D45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7.16%</w:t>
            </w:r>
          </w:p>
        </w:tc>
        <w:tc>
          <w:tcPr>
            <w:tcW w:w="1728" w:type="dxa"/>
          </w:tcPr>
          <w:p w14:paraId="34C7EF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乌鲁木齐</w:t>
            </w:r>
          </w:p>
        </w:tc>
        <w:tc>
          <w:tcPr>
            <w:tcW w:w="1728" w:type="dxa"/>
          </w:tcPr>
          <w:p w14:paraId="6B22D7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-1.15%</w:t>
            </w:r>
          </w:p>
        </w:tc>
      </w:tr>
      <w:tr w14:paraId="3B93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C9FF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2010</w:t>
            </w:r>
          </w:p>
        </w:tc>
        <w:tc>
          <w:tcPr>
            <w:tcW w:w="1728" w:type="dxa"/>
          </w:tcPr>
          <w:p w14:paraId="295CF2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西宁</w:t>
            </w:r>
          </w:p>
        </w:tc>
        <w:tc>
          <w:tcPr>
            <w:tcW w:w="1728" w:type="dxa"/>
          </w:tcPr>
          <w:p w14:paraId="56CAD0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11.84%</w:t>
            </w:r>
          </w:p>
        </w:tc>
        <w:tc>
          <w:tcPr>
            <w:tcW w:w="1728" w:type="dxa"/>
          </w:tcPr>
          <w:p w14:paraId="2DFCD8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728" w:type="dxa"/>
          </w:tcPr>
          <w:p w14:paraId="09444B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-0.92%</w:t>
            </w:r>
          </w:p>
        </w:tc>
      </w:tr>
      <w:tr w14:paraId="0841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45B4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2014</w:t>
            </w:r>
          </w:p>
        </w:tc>
        <w:tc>
          <w:tcPr>
            <w:tcW w:w="1728" w:type="dxa"/>
          </w:tcPr>
          <w:p w14:paraId="364808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728" w:type="dxa"/>
          </w:tcPr>
          <w:p w14:paraId="7DB2A7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30.13%</w:t>
            </w:r>
          </w:p>
        </w:tc>
        <w:tc>
          <w:tcPr>
            <w:tcW w:w="1728" w:type="dxa"/>
          </w:tcPr>
          <w:p w14:paraId="0712EF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728" w:type="dxa"/>
          </w:tcPr>
          <w:p w14:paraId="0D5293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-0.72%</w:t>
            </w:r>
          </w:p>
        </w:tc>
      </w:tr>
      <w:tr w14:paraId="7CD9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B31E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2018</w:t>
            </w:r>
          </w:p>
        </w:tc>
        <w:tc>
          <w:tcPr>
            <w:tcW w:w="1728" w:type="dxa"/>
          </w:tcPr>
          <w:p w14:paraId="23A97D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728" w:type="dxa"/>
          </w:tcPr>
          <w:p w14:paraId="25C4FB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35.14%</w:t>
            </w:r>
          </w:p>
        </w:tc>
        <w:tc>
          <w:tcPr>
            <w:tcW w:w="1728" w:type="dxa"/>
          </w:tcPr>
          <w:p w14:paraId="52987D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728" w:type="dxa"/>
          </w:tcPr>
          <w:p w14:paraId="665167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-0.80%</w:t>
            </w:r>
          </w:p>
        </w:tc>
      </w:tr>
      <w:tr w14:paraId="0356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F629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2022</w:t>
            </w:r>
          </w:p>
        </w:tc>
        <w:tc>
          <w:tcPr>
            <w:tcW w:w="1728" w:type="dxa"/>
          </w:tcPr>
          <w:p w14:paraId="039AAB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728" w:type="dxa"/>
          </w:tcPr>
          <w:p w14:paraId="4E58FC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37.84%</w:t>
            </w:r>
          </w:p>
        </w:tc>
        <w:tc>
          <w:tcPr>
            <w:tcW w:w="1728" w:type="dxa"/>
          </w:tcPr>
          <w:p w14:paraId="044789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728" w:type="dxa"/>
          </w:tcPr>
          <w:p w14:paraId="57EC56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0.49%</w:t>
            </w:r>
          </w:p>
        </w:tc>
      </w:tr>
    </w:tbl>
    <w:p w14:paraId="195EBC33"/>
    <w:p w14:paraId="5FC838BF">
      <w:pPr>
        <w:pStyle w:val="3"/>
      </w:pPr>
    </w:p>
    <w:p w14:paraId="0D2EFB6A">
      <w:pPr>
        <w:ind w:firstLine="360"/>
      </w:pPr>
      <w:r>
        <w:rPr>
          <w:rFonts w:ascii="微软雅黑" w:hAnsi="微软雅黑" w:eastAsia="微软雅黑"/>
        </w:rPr>
        <w:t>2. 顶流对决：北上广深一线城市缺口率演变</w:t>
      </w:r>
    </w:p>
    <w:p w14:paraId="5903F4EF">
      <w:pPr>
        <w:ind w:firstLine="360"/>
      </w:pPr>
      <w:r>
        <w:rPr>
          <w:rFonts w:ascii="微软雅黑" w:hAnsi="微软雅黑" w:eastAsia="微软雅黑"/>
        </w:rPr>
        <w:t>一线城市是全国经济的“压舱石”，但四者的财政底色走出了不同轨迹：</w:t>
      </w:r>
    </w:p>
    <w:p w14:paraId="74F40B30">
      <w:pPr>
        <w:pStyle w:val="16"/>
      </w:pPr>
      <w:r>
        <w:rPr>
          <w:rFonts w:ascii="微软雅黑" w:hAnsi="微软雅黑" w:eastAsia="微软雅黑"/>
        </w:rPr>
        <w:t>深圳的“弹性与自律”：缺口率长期处于最低位，展现出极强的自我修复与产业造血能力。</w:t>
      </w:r>
    </w:p>
    <w:p w14:paraId="30984EFB">
      <w:pPr>
        <w:pStyle w:val="16"/>
      </w:pPr>
      <w:r>
        <w:rPr>
          <w:rFonts w:ascii="微软雅黑" w:hAnsi="微软雅黑" w:eastAsia="微软雅黑"/>
        </w:rPr>
        <w:t>京沪的“稳健双子星”：走势高度趋同，缺口率常年稳定在极窄区间，得益于总部经济与金融中心的抗周期属性。</w:t>
      </w:r>
    </w:p>
    <w:p w14:paraId="1E29FEAA">
      <w:pPr>
        <w:pStyle w:val="16"/>
      </w:pPr>
      <w:r>
        <w:rPr>
          <w:rFonts w:ascii="微软雅黑" w:hAnsi="微软雅黑" w:eastAsia="微软雅黑"/>
        </w:rPr>
        <w:t>广州的“转型阵痛”：2014年后缺口率一路攀升，反映出其在传统商贸与制造业转型期，为维持城市能级进行了大量刚性支出。</w:t>
      </w:r>
    </w:p>
    <w:p w14:paraId="267263F1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5130" cy="3621405"/>
            <wp:effectExtent l="0" t="0" r="1270" b="10795"/>
            <wp:docPr id="11" name="图片 11" descr="tier1_gap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ier1_gap_tre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6F3FD8">
      <w:pPr>
        <w:pStyle w:val="3"/>
      </w:pPr>
      <w:r>
        <w:rPr>
          <w:rFonts w:ascii="微软雅黑" w:hAnsi="微软雅黑" w:eastAsia="微软雅黑"/>
        </w:rPr>
        <w:t>三、 典型城市切片：区域分化下的个体共振与背离</w:t>
      </w:r>
    </w:p>
    <w:p w14:paraId="64958DBF">
      <w:pPr>
        <w:ind w:firstLine="360"/>
      </w:pPr>
      <w:r>
        <w:rPr>
          <w:rFonts w:ascii="微软雅黑" w:hAnsi="微软雅黑" w:eastAsia="微软雅黑"/>
        </w:rPr>
        <w:t>1. 东部代表：克制与扩张的微观印证</w:t>
      </w:r>
    </w:p>
    <w:p w14:paraId="3A3FE90D">
      <w:pPr>
        <w:ind w:firstLine="360"/>
      </w:pPr>
      <w:r>
        <w:rPr>
          <w:rFonts w:ascii="微软雅黑" w:hAnsi="微软雅黑" w:eastAsia="微软雅黑"/>
        </w:rPr>
        <w:t>广州完美印证了珠三角的“克制”，地产依赖度在深度调整期迅速下降，实现软着陆。而杭州与南京则印证了长三角的“扩张”，目前正处于“旧动能衰退、新动能接棒”的惊险跳跃期。</w:t>
      </w:r>
    </w:p>
    <w:p w14:paraId="42F9D309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4BB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84E0">
      <w:pPr>
        <w:pStyle w:val="3"/>
      </w:pPr>
    </w:p>
    <w:p w14:paraId="17C5E01F">
      <w:pPr>
        <w:ind w:firstLine="360"/>
      </w:pPr>
      <w:r>
        <w:rPr>
          <w:rFonts w:ascii="微软雅黑" w:hAnsi="微软雅黑" w:eastAsia="微软雅黑"/>
        </w:rPr>
        <w:t>2. 中部代表：强省会模式的周期阵痛</w:t>
      </w:r>
    </w:p>
    <w:p w14:paraId="0A23E0CC">
      <w:pPr>
        <w:ind w:firstLine="360"/>
      </w:pPr>
      <w:r>
        <w:rPr>
          <w:rFonts w:ascii="微软雅黑" w:hAnsi="微软雅黑" w:eastAsia="微软雅黑"/>
        </w:rPr>
        <w:t>中部强省会模式过去高度依赖“土地-基建”循环。以郑州为例，地产依赖度曾飙升至35%以上。随着周期退潮，郑州与武汉的财政缺口率迅速拉大。长沙则相对稳健。</w:t>
      </w:r>
    </w:p>
    <w:p w14:paraId="254D9553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AE1A">
      <w:pPr>
        <w:jc w:val="center"/>
      </w:pPr>
      <w:r>
        <w:drawing>
          <wp:inline distT="0" distB="0" distL="114300" distR="114300">
            <wp:extent cx="4572000" cy="2433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2557">
      <w:pPr>
        <w:pStyle w:val="3"/>
      </w:pPr>
    </w:p>
    <w:p w14:paraId="55A03F10">
      <w:pPr>
        <w:ind w:firstLine="360"/>
      </w:pPr>
      <w:r>
        <w:rPr>
          <w:rFonts w:ascii="微软雅黑" w:hAnsi="微软雅黑" w:eastAsia="微软雅黑"/>
        </w:rPr>
        <w:t>3. 西部代表：结构性双重挤压</w:t>
      </w:r>
    </w:p>
    <w:p w14:paraId="0511FDAE">
      <w:pPr>
        <w:ind w:firstLine="360"/>
      </w:pPr>
      <w:r>
        <w:rPr>
          <w:rFonts w:ascii="微软雅黑" w:hAnsi="微软雅黑" w:eastAsia="微软雅黑"/>
        </w:rPr>
        <w:t>西安呈现出典型的“双高”困境：财政缺口率常年高企，且地产依赖度曾高达30%。相比之下，成都的地产依赖度下降更为平滑，展现出西部领头羊的相对韧性。</w:t>
      </w:r>
    </w:p>
    <w:p w14:paraId="18C32B7E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49C2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043">
      <w:pPr>
        <w:pStyle w:val="3"/>
      </w:pPr>
      <w:r>
        <w:rPr>
          <w:rFonts w:ascii="微软雅黑" w:hAnsi="微软雅黑" w:eastAsia="微软雅黑"/>
        </w:rPr>
        <w:t>四、 城市生态位聚类与深度空间分析</w:t>
      </w:r>
    </w:p>
    <w:p w14:paraId="05395F39">
      <w:pPr>
        <w:ind w:firstLine="360"/>
      </w:pPr>
      <w:r>
        <w:rPr>
          <w:rFonts w:ascii="微软雅黑" w:hAnsi="微软雅黑" w:eastAsia="微软雅黑"/>
        </w:rPr>
        <w:t>基于2021-2024年的均值数据，我们将35城投射至十字象限图中：</w:t>
      </w:r>
    </w:p>
    <w:p w14:paraId="396EAD5B">
      <w:pPr>
        <w:pStyle w:val="16"/>
      </w:pPr>
      <w:r>
        <w:rPr>
          <w:rFonts w:ascii="微软雅黑" w:hAnsi="微软雅黑" w:eastAsia="微软雅黑"/>
        </w:rPr>
        <w:t>第一象限：转型阵痛区（高依赖-高缺口）。集中在西部与部分中部城市。地产退潮后，财政缺口迅速恶化。</w:t>
      </w:r>
    </w:p>
    <w:p w14:paraId="56946E3C">
      <w:pPr>
        <w:pStyle w:val="16"/>
      </w:pPr>
      <w:r>
        <w:rPr>
          <w:rFonts w:ascii="微软雅黑" w:hAnsi="微软雅黑" w:eastAsia="微软雅黑"/>
        </w:rPr>
        <w:t>第二象限：内生乏力区（低依赖-高缺口）。以东北和部分老工业城市为主。人口流失导致地产引擎“被动熄火”。</w:t>
      </w:r>
    </w:p>
    <w:p w14:paraId="162720F0">
      <w:pPr>
        <w:pStyle w:val="16"/>
      </w:pPr>
      <w:r>
        <w:rPr>
          <w:rFonts w:ascii="微软雅黑" w:hAnsi="微软雅黑" w:eastAsia="微软雅黑"/>
        </w:rPr>
        <w:t>第三象限：健康发展区（低依赖-低缺口）。被珠三角和部分东部一线包揽。强大的高端制造提供了充沛内生税源。</w:t>
      </w:r>
    </w:p>
    <w:p w14:paraId="1A4AAB3A">
      <w:pPr>
        <w:pStyle w:val="16"/>
      </w:pPr>
      <w:r>
        <w:rPr>
          <w:rFonts w:ascii="微软雅黑" w:hAnsi="微软雅黑" w:eastAsia="微软雅黑"/>
        </w:rPr>
        <w:t>第四象限：传统红利区（高依赖-低缺口）。长三角核心城市及中西部强省会。目前仍能维持平衡，但必须加速“腾笼换鸟”。</w:t>
      </w:r>
    </w:p>
    <w:p w14:paraId="5AABB8C3">
      <w:pPr>
        <w:jc w:val="center"/>
      </w:pPr>
      <w:r>
        <w:drawing>
          <wp:inline distT="0" distB="0" distL="114300" distR="114300">
            <wp:extent cx="5486400" cy="3923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AAAA">
      <w:pPr>
        <w:pStyle w:val="3"/>
      </w:pPr>
      <w:r>
        <w:rPr>
          <w:rFonts w:ascii="微软雅黑" w:hAnsi="微软雅黑" w:eastAsia="微软雅黑"/>
        </w:rPr>
        <w:t>五、 结论与政策建议</w:t>
      </w:r>
    </w:p>
    <w:p w14:paraId="1E3CE900">
      <w:pPr>
        <w:ind w:firstLine="360"/>
      </w:pPr>
      <w:r>
        <w:rPr>
          <w:rFonts w:ascii="微软雅黑" w:hAnsi="微软雅黑" w:eastAsia="微软雅黑"/>
        </w:rPr>
        <w:t>面对K型分化的空间格局，政策需因城施策：</w:t>
      </w:r>
    </w:p>
    <w:p w14:paraId="476E3BBC">
      <w:pPr>
        <w:pStyle w:val="16"/>
      </w:pPr>
      <w:r>
        <w:rPr>
          <w:rFonts w:ascii="微软雅黑" w:hAnsi="微软雅黑" w:eastAsia="微软雅黑"/>
        </w:rPr>
        <w:t>针对高缺口区（第一、二象限）：短期内必须加大中央定向转移支付，坚决遏制隐性债务增量；中长期需通过跨区域产业转移重塑造血能力。</w:t>
      </w:r>
    </w:p>
    <w:p w14:paraId="1301A30D">
      <w:pPr>
        <w:pStyle w:val="16"/>
      </w:pPr>
      <w:r>
        <w:rPr>
          <w:rFonts w:ascii="微软雅黑" w:hAnsi="微软雅黑" w:eastAsia="微软雅黑"/>
        </w:rPr>
        <w:t>针对低缺口区（第三、四象限）：应赋予其更大的事权与财权自主性，抢抓当前财政尚有余力的窗口期，将沉淀在房地产中的资源坚决引导至新质生产力领域。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A4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717</Words>
  <Characters>810</Characters>
  <Lines>0</Lines>
  <Paragraphs>0</Paragraphs>
  <TotalTime>9</TotalTime>
  <ScaleCrop>false</ScaleCrop>
  <LinksUpToDate>false</LinksUpToDate>
  <CharactersWithSpaces>818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林少芳</cp:lastModifiedBy>
  <dcterms:modified xsi:type="dcterms:W3CDTF">2026-03-18T08:38:46Z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eyJoZGlkIjoiZjE2ZDgwN2Q1YzFkOWQyNjY4ZmQ1MjRkMzFhZWQzYTQiLCJ1c2VySWQiOiIxNzM2MDQ0Mjk0In0=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049C38F9BBAA41579999973F4C1177EA_12</vt:lpwstr>
  </property>
</Properties>
</file>